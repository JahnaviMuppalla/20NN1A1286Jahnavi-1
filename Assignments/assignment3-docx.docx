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2933A" w14:textId="77777777" w:rsidR="004346AA" w:rsidRDefault="006B19E7">
      <w:pPr>
        <w:pStyle w:val="Title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using express.js and creating a database and index in </w:t>
      </w:r>
      <w:r>
        <w:rPr>
          <w:spacing w:val="-2"/>
        </w:rPr>
        <w:t>MongoDB.</w:t>
      </w:r>
    </w:p>
    <w:p w14:paraId="6616D61C" w14:textId="3E25A128" w:rsidR="004346AA" w:rsidRPr="00EC7A2B" w:rsidRDefault="006B19E7">
      <w:pPr>
        <w:rPr>
          <w:sz w:val="32"/>
          <w:szCs w:val="32"/>
          <w:lang w:val="it-IT"/>
        </w:rPr>
      </w:pPr>
      <w:r w:rsidRPr="00EC7A2B">
        <w:rPr>
          <w:sz w:val="32"/>
          <w:szCs w:val="32"/>
          <w:lang w:val="it-IT"/>
        </w:rPr>
        <w:t xml:space="preserve">Name : </w:t>
      </w:r>
      <w:r w:rsidR="00EC7A2B" w:rsidRPr="00EC7A2B">
        <w:rPr>
          <w:sz w:val="32"/>
          <w:szCs w:val="32"/>
          <w:lang w:val="it-IT"/>
        </w:rPr>
        <w:t>Jahnavi Muppalla</w:t>
      </w:r>
    </w:p>
    <w:p w14:paraId="1520D94D" w14:textId="4C708E00" w:rsidR="004346AA" w:rsidRPr="00350706" w:rsidRDefault="006B19E7">
      <w:pPr>
        <w:rPr>
          <w:sz w:val="32"/>
          <w:szCs w:val="32"/>
          <w:lang w:val="en-IN"/>
        </w:rPr>
      </w:pPr>
      <w:r w:rsidRPr="00350706">
        <w:rPr>
          <w:sz w:val="32"/>
          <w:szCs w:val="32"/>
          <w:lang w:val="en-IN"/>
        </w:rPr>
        <w:t xml:space="preserve">Email : </w:t>
      </w:r>
      <w:hyperlink r:id="rId8" w:history="1">
        <w:r w:rsidR="00EC7A2B" w:rsidRPr="00350706">
          <w:rPr>
            <w:rStyle w:val="Hyperlink"/>
            <w:sz w:val="32"/>
            <w:szCs w:val="32"/>
            <w:lang w:val="en-IN"/>
          </w:rPr>
          <w:t>jahnavimuppalla9@gmail.com</w:t>
        </w:r>
      </w:hyperlink>
    </w:p>
    <w:p w14:paraId="283D0C62" w14:textId="4DEBBDCF" w:rsidR="004346AA" w:rsidRDefault="006B19E7">
      <w:pPr>
        <w:rPr>
          <w:sz w:val="32"/>
          <w:szCs w:val="32"/>
        </w:rPr>
      </w:pPr>
      <w:r>
        <w:rPr>
          <w:sz w:val="32"/>
          <w:szCs w:val="32"/>
        </w:rPr>
        <w:t xml:space="preserve">College: </w:t>
      </w:r>
      <w:r w:rsidR="00350706">
        <w:rPr>
          <w:sz w:val="32"/>
          <w:szCs w:val="32"/>
        </w:rPr>
        <w:t>Vignan’s Nirula Institute Of Science And Technology For Women</w:t>
      </w:r>
      <w:r>
        <w:rPr>
          <w:sz w:val="32"/>
          <w:szCs w:val="32"/>
        </w:rPr>
        <w:t>’s.</w:t>
      </w:r>
    </w:p>
    <w:p w14:paraId="4910C1ED" w14:textId="77777777" w:rsidR="004346AA" w:rsidRDefault="004346AA">
      <w:pPr>
        <w:pStyle w:val="BodyText"/>
        <w:rPr>
          <w:b w:val="0"/>
          <w:sz w:val="24"/>
        </w:rPr>
      </w:pPr>
    </w:p>
    <w:p w14:paraId="22EC6F06" w14:textId="77777777" w:rsidR="004346AA" w:rsidRDefault="004346AA">
      <w:pPr>
        <w:pStyle w:val="BodyText"/>
        <w:spacing w:before="25"/>
        <w:rPr>
          <w:b w:val="0"/>
          <w:sz w:val="24"/>
        </w:rPr>
      </w:pPr>
    </w:p>
    <w:p w14:paraId="636C0F6C" w14:textId="77777777" w:rsidR="004346AA" w:rsidRDefault="006B19E7">
      <w:pPr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 w14:paraId="43987EB2" w14:textId="77777777" w:rsidR="004346AA" w:rsidRDefault="006B19E7">
      <w:pPr>
        <w:pStyle w:val="Heading1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4C41520C" w14:textId="77777777" w:rsidR="004346AA" w:rsidRDefault="006B19E7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2530995E" wp14:editId="5478769A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88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578F8" w14:textId="77777777" w:rsidR="004346AA" w:rsidRDefault="004346AA">
      <w:pPr>
        <w:rPr>
          <w:sz w:val="20"/>
        </w:rPr>
        <w:sectPr w:rsidR="004346AA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642E7711" w14:textId="77777777" w:rsidR="004346AA" w:rsidRDefault="004346AA">
      <w:pPr>
        <w:pStyle w:val="BodyText"/>
        <w:spacing w:before="52"/>
        <w:rPr>
          <w:sz w:val="20"/>
        </w:rPr>
      </w:pPr>
    </w:p>
    <w:p w14:paraId="659AB120" w14:textId="77777777" w:rsidR="004346AA" w:rsidRDefault="006B19E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C6AC86A" wp14:editId="17975584">
            <wp:extent cx="5781040" cy="361251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F7C8" w14:textId="77777777" w:rsidR="004346AA" w:rsidRDefault="006B19E7">
      <w:pPr>
        <w:spacing w:before="231"/>
        <w:ind w:left="239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19F3A7B9" w14:textId="77777777" w:rsidR="004346AA" w:rsidRDefault="006B19E7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23B8559D" wp14:editId="71B92566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6259F" w14:textId="77777777" w:rsidR="004346AA" w:rsidRDefault="004346AA">
      <w:pPr>
        <w:rPr>
          <w:sz w:val="20"/>
        </w:rPr>
        <w:sectPr w:rsidR="004346AA">
          <w:headerReference w:type="default" r:id="rId12"/>
          <w:pgSz w:w="11910" w:h="16840"/>
          <w:pgMar w:top="1740" w:right="1320" w:bottom="280" w:left="1340" w:header="1452" w:footer="0" w:gutter="0"/>
          <w:cols w:space="720"/>
        </w:sectPr>
      </w:pPr>
    </w:p>
    <w:p w14:paraId="568E0E31" w14:textId="77777777" w:rsidR="004346AA" w:rsidRDefault="004346AA">
      <w:pPr>
        <w:pStyle w:val="BodyText"/>
        <w:spacing w:before="52"/>
        <w:rPr>
          <w:sz w:val="20"/>
        </w:rPr>
      </w:pPr>
    </w:p>
    <w:p w14:paraId="22C347F1" w14:textId="77777777" w:rsidR="004346AA" w:rsidRDefault="006B19E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6DCB130" wp14:editId="3B867773">
            <wp:extent cx="5781040" cy="361251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AFBC" w14:textId="77777777" w:rsidR="004346AA" w:rsidRDefault="006B19E7">
      <w:pPr>
        <w:spacing w:before="231" w:after="7" w:line="446" w:lineRule="auto"/>
        <w:ind w:left="244" w:right="5710" w:hanging="144"/>
        <w:rPr>
          <w:b/>
          <w:sz w:val="28"/>
        </w:rPr>
      </w:pPr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 CREATE :</w:t>
      </w:r>
    </w:p>
    <w:p w14:paraId="2D818834" w14:textId="77777777" w:rsidR="004346AA" w:rsidRDefault="006B19E7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0A137AB" wp14:editId="33E15A23">
            <wp:extent cx="5651500" cy="352996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029D" w14:textId="77777777" w:rsidR="004346AA" w:rsidRDefault="004346AA">
      <w:pPr>
        <w:rPr>
          <w:sz w:val="20"/>
        </w:rPr>
        <w:sectPr w:rsidR="004346AA">
          <w:headerReference w:type="default" r:id="rId15"/>
          <w:pgSz w:w="11910" w:h="16840"/>
          <w:pgMar w:top="1740" w:right="1320" w:bottom="280" w:left="1340" w:header="1452" w:footer="0" w:gutter="0"/>
          <w:cols w:space="720"/>
        </w:sectPr>
      </w:pPr>
    </w:p>
    <w:p w14:paraId="54982510" w14:textId="77777777" w:rsidR="004346AA" w:rsidRDefault="004346AA">
      <w:pPr>
        <w:pStyle w:val="BodyText"/>
        <w:spacing w:before="52"/>
        <w:rPr>
          <w:sz w:val="20"/>
        </w:rPr>
      </w:pPr>
    </w:p>
    <w:p w14:paraId="6BD2C375" w14:textId="77777777" w:rsidR="004346AA" w:rsidRDefault="006B19E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74BC156" wp14:editId="6044EB2A">
            <wp:extent cx="5781040" cy="361251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47E2" w14:textId="77777777" w:rsidR="004346AA" w:rsidRDefault="006B19E7">
      <w:pPr>
        <w:spacing w:before="231"/>
        <w:ind w:left="244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394F5DA1" w14:textId="77777777" w:rsidR="004346AA" w:rsidRDefault="006B19E7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4EFE8BD0" wp14:editId="16469770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7A9A1" w14:textId="77777777" w:rsidR="004346AA" w:rsidRDefault="004346AA">
      <w:pPr>
        <w:rPr>
          <w:sz w:val="20"/>
        </w:rPr>
        <w:sectPr w:rsidR="004346AA">
          <w:headerReference w:type="default" r:id="rId18"/>
          <w:pgSz w:w="11910" w:h="16840"/>
          <w:pgMar w:top="1740" w:right="1320" w:bottom="280" w:left="1340" w:header="1452" w:footer="0" w:gutter="0"/>
          <w:cols w:space="720"/>
        </w:sectPr>
      </w:pPr>
    </w:p>
    <w:p w14:paraId="6AC34B8B" w14:textId="77777777" w:rsidR="004346AA" w:rsidRDefault="004346AA">
      <w:pPr>
        <w:pStyle w:val="BodyText"/>
        <w:spacing w:before="52"/>
        <w:rPr>
          <w:sz w:val="20"/>
        </w:rPr>
      </w:pPr>
    </w:p>
    <w:p w14:paraId="61360D54" w14:textId="77777777" w:rsidR="004346AA" w:rsidRDefault="006B19E7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D2C543E" wp14:editId="18A89CFA">
            <wp:extent cx="5777230" cy="361251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36B0" w14:textId="77777777" w:rsidR="004346AA" w:rsidRDefault="006B19E7">
      <w:pPr>
        <w:spacing w:before="236"/>
        <w:ind w:left="244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</w:p>
    <w:p w14:paraId="2A0102B6" w14:textId="77777777" w:rsidR="004346AA" w:rsidRDefault="006B19E7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179ADD1E" wp14:editId="2B218784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1D4DD" w14:textId="77777777" w:rsidR="004346AA" w:rsidRDefault="004346AA">
      <w:pPr>
        <w:rPr>
          <w:sz w:val="20"/>
        </w:rPr>
        <w:sectPr w:rsidR="004346AA">
          <w:headerReference w:type="default" r:id="rId21"/>
          <w:pgSz w:w="11910" w:h="16840"/>
          <w:pgMar w:top="1740" w:right="1320" w:bottom="280" w:left="1340" w:header="1452" w:footer="0" w:gutter="0"/>
          <w:cols w:space="720"/>
        </w:sectPr>
      </w:pPr>
    </w:p>
    <w:p w14:paraId="23DFE679" w14:textId="77777777" w:rsidR="004346AA" w:rsidRDefault="006B19E7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 w14:paraId="5F996EAC" w14:textId="77777777" w:rsidR="004346AA" w:rsidRDefault="006B19E7">
      <w:pPr>
        <w:pStyle w:val="ListParagraph"/>
        <w:numPr>
          <w:ilvl w:val="0"/>
          <w:numId w:val="1"/>
        </w:numPr>
        <w:tabs>
          <w:tab w:val="left" w:pos="1174"/>
        </w:tabs>
        <w:spacing w:before="284"/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 w14:paraId="1C37979A" w14:textId="77777777" w:rsidR="004346AA" w:rsidRDefault="006B19E7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 w14:paraId="1BBF9DA1" w14:textId="77777777" w:rsidR="004346AA" w:rsidRDefault="006B19E7">
      <w:pPr>
        <w:pStyle w:val="ListParagraph"/>
        <w:numPr>
          <w:ilvl w:val="0"/>
          <w:numId w:val="1"/>
        </w:numPr>
        <w:tabs>
          <w:tab w:val="left" w:pos="1174"/>
        </w:tabs>
        <w:spacing w:before="282"/>
        <w:ind w:left="1174" w:hanging="353"/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 w14:paraId="210EE32F" w14:textId="77777777" w:rsidR="004346AA" w:rsidRDefault="006B19E7">
      <w:pPr>
        <w:pStyle w:val="BodyText"/>
        <w:spacing w:before="279"/>
        <w:ind w:left="1243"/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hyperlink r:id="rId22">
        <w:r>
          <w:rPr>
            <w:spacing w:val="-2"/>
            <w:u w:val="single"/>
          </w:rPr>
          <w:t>https://github.com/4727yesuraju/crud.git</w:t>
        </w:r>
      </w:hyperlink>
    </w:p>
    <w:p w14:paraId="532E56AB" w14:textId="77777777" w:rsidR="004346AA" w:rsidRDefault="006B19E7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 w14:paraId="33BFBABC" w14:textId="77777777" w:rsidR="004346AA" w:rsidRDefault="006B19E7">
      <w:pPr>
        <w:pStyle w:val="ListParagraph"/>
        <w:numPr>
          <w:ilvl w:val="0"/>
          <w:numId w:val="1"/>
        </w:numPr>
        <w:tabs>
          <w:tab w:val="left" w:pos="1174"/>
        </w:tabs>
        <w:spacing w:before="283"/>
        <w:ind w:left="1174" w:hanging="353"/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5D6B8541" w14:textId="77777777" w:rsidR="004346AA" w:rsidRDefault="006B19E7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00E3E8FB" w14:textId="77777777" w:rsidR="004346AA" w:rsidRDefault="006B19E7">
      <w:pPr>
        <w:pStyle w:val="ListParagraph"/>
        <w:numPr>
          <w:ilvl w:val="0"/>
          <w:numId w:val="1"/>
        </w:numPr>
        <w:tabs>
          <w:tab w:val="left" w:pos="1173"/>
          <w:tab w:val="left" w:pos="1243"/>
        </w:tabs>
        <w:spacing w:before="283" w:line="446" w:lineRule="auto"/>
        <w:ind w:left="1243" w:right="1547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 w14:paraId="426D9AE8" w14:textId="77777777" w:rsidR="004346AA" w:rsidRDefault="006B19E7">
      <w:pPr>
        <w:pStyle w:val="BodyText"/>
        <w:tabs>
          <w:tab w:val="left" w:pos="3380"/>
        </w:tabs>
        <w:spacing w:before="8"/>
        <w:ind w:left="821"/>
      </w:pPr>
      <w:r>
        <w:t>ex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 w14:paraId="01DC9931" w14:textId="77777777" w:rsidR="004346AA" w:rsidRDefault="006B19E7">
      <w:pPr>
        <w:pStyle w:val="BodyText"/>
        <w:spacing w:before="278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mongodb_connection_string.</w:t>
      </w:r>
    </w:p>
    <w:p w14:paraId="06EDA2C1" w14:textId="77777777" w:rsidR="004346AA" w:rsidRDefault="006B19E7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40588E99" wp14:editId="20634D8A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865" cy="352615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97133" w14:textId="77777777" w:rsidR="004346AA" w:rsidRDefault="004346AA">
      <w:pPr>
        <w:rPr>
          <w:sz w:val="20"/>
        </w:rPr>
        <w:sectPr w:rsidR="004346AA">
          <w:headerReference w:type="default" r:id="rId24"/>
          <w:pgSz w:w="11910" w:h="16840"/>
          <w:pgMar w:top="1740" w:right="1320" w:bottom="280" w:left="1340" w:header="1452" w:footer="0" w:gutter="0"/>
          <w:cols w:space="720"/>
        </w:sectPr>
      </w:pPr>
    </w:p>
    <w:p w14:paraId="64C88D01" w14:textId="77777777" w:rsidR="004346AA" w:rsidRDefault="006B19E7">
      <w:pPr>
        <w:pStyle w:val="BodyText"/>
        <w:spacing w:before="278"/>
        <w:ind w:left="100"/>
      </w:pPr>
      <w:r>
        <w:lastRenderedPageBreak/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</w:p>
    <w:p w14:paraId="7CD647F6" w14:textId="77777777" w:rsidR="004346AA" w:rsidRPr="00EC7A2B" w:rsidRDefault="006B19E7">
      <w:pPr>
        <w:spacing w:before="278"/>
        <w:ind w:left="100"/>
        <w:rPr>
          <w:sz w:val="27"/>
          <w:lang w:val="fr-FR"/>
        </w:rPr>
      </w:pPr>
      <w:r w:rsidRPr="00EC7A2B">
        <w:rPr>
          <w:sz w:val="27"/>
          <w:lang w:val="fr-FR"/>
        </w:rPr>
        <w:t>PORT</w:t>
      </w:r>
      <w:r w:rsidRPr="00EC7A2B">
        <w:rPr>
          <w:spacing w:val="-3"/>
          <w:sz w:val="27"/>
          <w:lang w:val="fr-FR"/>
        </w:rPr>
        <w:t xml:space="preserve"> </w:t>
      </w:r>
      <w:r w:rsidRPr="00EC7A2B">
        <w:rPr>
          <w:sz w:val="27"/>
          <w:lang w:val="fr-FR"/>
        </w:rPr>
        <w:t>=</w:t>
      </w:r>
      <w:r w:rsidRPr="00EC7A2B">
        <w:rPr>
          <w:spacing w:val="-4"/>
          <w:sz w:val="27"/>
          <w:lang w:val="fr-FR"/>
        </w:rPr>
        <w:t xml:space="preserve"> 5000</w:t>
      </w:r>
    </w:p>
    <w:p w14:paraId="43939816" w14:textId="77777777" w:rsidR="004346AA" w:rsidRPr="00EC7A2B" w:rsidRDefault="006B19E7">
      <w:pPr>
        <w:spacing w:before="280"/>
        <w:ind w:left="100"/>
        <w:rPr>
          <w:sz w:val="27"/>
          <w:lang w:val="fr-FR"/>
        </w:rPr>
      </w:pPr>
      <w:hyperlink r:id="rId25">
        <w:r w:rsidRPr="00EC7A2B">
          <w:rPr>
            <w:spacing w:val="-2"/>
            <w:sz w:val="27"/>
            <w:lang w:val="fr-FR"/>
          </w:rPr>
          <w:t>CONN_STR=mongodb+srv://4727yesuraju:rough@cluster0.wbclvtg.mongodb.net</w:t>
        </w:r>
      </w:hyperlink>
    </w:p>
    <w:p w14:paraId="103E573E" w14:textId="77777777" w:rsidR="004346AA" w:rsidRDefault="006B19E7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/?retryWrites=true&amp;w=majority&amp;appName=Cluster0</w:t>
      </w:r>
    </w:p>
    <w:p w14:paraId="42A5916E" w14:textId="77777777" w:rsidR="004346AA" w:rsidRDefault="006B19E7">
      <w:pPr>
        <w:pStyle w:val="ListParagraph"/>
        <w:numPr>
          <w:ilvl w:val="0"/>
          <w:numId w:val="1"/>
        </w:numPr>
        <w:tabs>
          <w:tab w:val="left" w:pos="453"/>
        </w:tabs>
        <w:spacing w:before="285"/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 run server.</w:t>
      </w:r>
    </w:p>
    <w:p w14:paraId="64C913BB" w14:textId="77777777" w:rsidR="004346AA" w:rsidRDefault="006B19E7">
      <w:pPr>
        <w:pStyle w:val="BodyText"/>
        <w:spacing w:before="278" w:line="448" w:lineRule="auto"/>
        <w:ind w:left="100" w:right="4586"/>
      </w:pPr>
      <w:r>
        <w:t>npm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dependencies) npm run dev (to run server)</w:t>
      </w:r>
    </w:p>
    <w:p w14:paraId="1106E6EC" w14:textId="77777777" w:rsidR="004346AA" w:rsidRDefault="006B19E7">
      <w:pPr>
        <w:pStyle w:val="ListParagraph"/>
        <w:numPr>
          <w:ilvl w:val="0"/>
          <w:numId w:val="1"/>
        </w:numPr>
        <w:tabs>
          <w:tab w:val="left" w:pos="593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running </w:t>
      </w:r>
      <w:r>
        <w:rPr>
          <w:b/>
          <w:spacing w:val="-2"/>
          <w:sz w:val="28"/>
        </w:rPr>
        <w:t>successfully.</w:t>
      </w:r>
    </w:p>
    <w:p w14:paraId="50D5941F" w14:textId="77777777" w:rsidR="004346AA" w:rsidRDefault="006B19E7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1CA26553" wp14:editId="1D15F1DA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731510" cy="246888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03F6E" w14:textId="77777777" w:rsidR="004346AA" w:rsidRDefault="004346AA">
      <w:pPr>
        <w:rPr>
          <w:sz w:val="20"/>
        </w:rPr>
        <w:sectPr w:rsidR="004346AA">
          <w:headerReference w:type="default" r:id="rId27"/>
          <w:pgSz w:w="11910" w:h="16840"/>
          <w:pgMar w:top="1740" w:right="1320" w:bottom="280" w:left="1340" w:header="1452" w:footer="0" w:gutter="0"/>
          <w:cols w:space="720"/>
        </w:sectPr>
      </w:pPr>
    </w:p>
    <w:p w14:paraId="1AAE3475" w14:textId="77777777" w:rsidR="004346AA" w:rsidRDefault="006B19E7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functionality</w:t>
      </w:r>
      <w:r>
        <w:rPr>
          <w:b/>
          <w:spacing w:val="-1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 w14:paraId="281F29A6" w14:textId="77777777" w:rsidR="004346AA" w:rsidRDefault="006B19E7">
      <w:pPr>
        <w:pStyle w:val="BodyText"/>
        <w:spacing w:before="276" w:line="448" w:lineRule="auto"/>
        <w:ind w:left="821" w:right="673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>Client. i use THUNDER CLIENT.</w:t>
      </w:r>
    </w:p>
    <w:p w14:paraId="4E8D812C" w14:textId="77777777" w:rsidR="004346AA" w:rsidRDefault="006B19E7">
      <w:pPr>
        <w:pStyle w:val="Heading1"/>
        <w:spacing w:line="365" w:lineRule="exact"/>
      </w:pPr>
      <w:r>
        <w:t>CREATE</w:t>
      </w:r>
      <w:r>
        <w:rPr>
          <w:spacing w:val="-8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25A153D8" w14:textId="77777777" w:rsidR="004346AA" w:rsidRDefault="006B19E7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 w14:paraId="391A5DA9" w14:textId="77777777" w:rsidR="004346AA" w:rsidRDefault="006B19E7">
      <w:pPr>
        <w:pStyle w:val="BodyText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r>
        <w:t>empname,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 w14:paraId="4387EE37" w14:textId="77777777" w:rsidR="004346AA" w:rsidRDefault="006B19E7">
      <w:pPr>
        <w:pStyle w:val="ListParagraph"/>
        <w:numPr>
          <w:ilvl w:val="1"/>
          <w:numId w:val="1"/>
        </w:numPr>
        <w:tabs>
          <w:tab w:val="left" w:pos="1173"/>
          <w:tab w:val="left" w:pos="1176"/>
        </w:tabs>
        <w:spacing w:before="283"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 w14:paraId="50CA9B4E" w14:textId="77777777" w:rsidR="004346AA" w:rsidRDefault="006B19E7">
      <w:pPr>
        <w:spacing w:before="3"/>
        <w:ind w:left="1541"/>
        <w:rPr>
          <w:sz w:val="25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 w14:paraId="07B4EBB0" w14:textId="77777777" w:rsidR="004346AA" w:rsidRDefault="006B19E7">
      <w:pPr>
        <w:pStyle w:val="BodyText"/>
        <w:spacing w:before="283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 w14:paraId="42C26513" w14:textId="77777777" w:rsidR="004346AA" w:rsidRDefault="006B19E7">
      <w:pPr>
        <w:spacing w:before="280"/>
        <w:ind w:left="1541"/>
        <w:rPr>
          <w:b/>
          <w:sz w:val="18"/>
        </w:rPr>
      </w:pPr>
      <w:r>
        <w:rPr>
          <w:b/>
          <w:spacing w:val="-10"/>
          <w:sz w:val="18"/>
        </w:rPr>
        <w:t>{</w:t>
      </w:r>
    </w:p>
    <w:p w14:paraId="36AC7533" w14:textId="77777777" w:rsidR="004346AA" w:rsidRDefault="004346AA">
      <w:pPr>
        <w:pStyle w:val="BodyText"/>
        <w:spacing w:before="75"/>
        <w:rPr>
          <w:sz w:val="18"/>
        </w:rPr>
      </w:pPr>
    </w:p>
    <w:p w14:paraId="11190391" w14:textId="77777777" w:rsidR="004346AA" w:rsidRDefault="006B19E7">
      <w:pPr>
        <w:spacing w:before="1" w:line="564" w:lineRule="auto"/>
        <w:ind w:left="1541" w:right="5089"/>
        <w:rPr>
          <w:b/>
          <w:sz w:val="18"/>
        </w:rPr>
      </w:pPr>
      <w:r>
        <w:rPr>
          <w:b/>
          <w:sz w:val="18"/>
        </w:rPr>
        <w:t xml:space="preserve">"username": "jack", "empname": "jack rider", </w:t>
      </w:r>
      <w:r>
        <w:rPr>
          <w:b/>
          <w:sz w:val="18"/>
        </w:rPr>
        <w:t>"email": "</w:t>
      </w:r>
      <w:hyperlink r:id="rId28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 w14:paraId="07AA8395" w14:textId="77777777" w:rsidR="004346AA" w:rsidRDefault="006B19E7">
      <w:pPr>
        <w:spacing w:before="2"/>
        <w:ind w:left="1541"/>
        <w:rPr>
          <w:b/>
          <w:sz w:val="18"/>
        </w:rPr>
      </w:pPr>
      <w:r>
        <w:rPr>
          <w:b/>
          <w:spacing w:val="-10"/>
          <w:sz w:val="18"/>
        </w:rPr>
        <w:t>}</w:t>
      </w:r>
    </w:p>
    <w:p w14:paraId="33869D8F" w14:textId="77777777" w:rsidR="004346AA" w:rsidRDefault="004346AA">
      <w:pPr>
        <w:pStyle w:val="BodyText"/>
        <w:spacing w:before="69"/>
        <w:rPr>
          <w:sz w:val="18"/>
        </w:rPr>
      </w:pPr>
    </w:p>
    <w:p w14:paraId="4E5733CA" w14:textId="77777777" w:rsidR="004346AA" w:rsidRDefault="006B19E7">
      <w:pPr>
        <w:pStyle w:val="ListParagraph"/>
        <w:numPr>
          <w:ilvl w:val="1"/>
          <w:numId w:val="1"/>
        </w:numPr>
        <w:tabs>
          <w:tab w:val="left" w:pos="1168"/>
          <w:tab w:val="left" w:pos="1176"/>
        </w:tabs>
        <w:spacing w:before="0"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mongodb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a </w:t>
      </w:r>
      <w:r>
        <w:rPr>
          <w:b/>
          <w:spacing w:val="-2"/>
          <w:sz w:val="28"/>
        </w:rPr>
        <w:t>inserted</w:t>
      </w:r>
    </w:p>
    <w:p w14:paraId="026AB91C" w14:textId="77777777" w:rsidR="004346AA" w:rsidRDefault="006B19E7">
      <w:pPr>
        <w:pStyle w:val="BodyText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 w14:paraId="534C09CA" w14:textId="77777777" w:rsidR="004346AA" w:rsidRDefault="006B19E7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83"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 w14:paraId="27206114" w14:textId="77777777" w:rsidR="004346AA" w:rsidRDefault="006B19E7">
      <w:pPr>
        <w:pStyle w:val="BodyText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 w14:paraId="20390CD1" w14:textId="77777777" w:rsidR="004346AA" w:rsidRDefault="004346AA">
      <w:pPr>
        <w:sectPr w:rsidR="004346AA">
          <w:headerReference w:type="default" r:id="rId29"/>
          <w:pgSz w:w="11910" w:h="16840"/>
          <w:pgMar w:top="1360" w:right="1320" w:bottom="280" w:left="1340" w:header="0" w:footer="0" w:gutter="0"/>
          <w:cols w:space="720"/>
        </w:sectPr>
      </w:pPr>
    </w:p>
    <w:p w14:paraId="47AD6B84" w14:textId="77777777" w:rsidR="004346AA" w:rsidRDefault="004346AA">
      <w:pPr>
        <w:pStyle w:val="BodyText"/>
      </w:pPr>
    </w:p>
    <w:p w14:paraId="63028CA1" w14:textId="77777777" w:rsidR="004346AA" w:rsidRDefault="004346AA">
      <w:pPr>
        <w:pStyle w:val="BodyText"/>
        <w:spacing w:before="61"/>
      </w:pPr>
    </w:p>
    <w:p w14:paraId="73D9E8FB" w14:textId="77777777" w:rsidR="004346AA" w:rsidRDefault="006B19E7">
      <w:pPr>
        <w:ind w:left="100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09CBE5FD" w14:textId="77777777" w:rsidR="004346AA" w:rsidRDefault="006B19E7">
      <w:pPr>
        <w:pStyle w:val="ListParagraph"/>
        <w:numPr>
          <w:ilvl w:val="0"/>
          <w:numId w:val="2"/>
        </w:numPr>
        <w:tabs>
          <w:tab w:val="left" w:pos="1173"/>
          <w:tab w:val="left" w:pos="1243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 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 w14:paraId="6E42D7AD" w14:textId="77777777" w:rsidR="004346AA" w:rsidRDefault="006B19E7">
      <w:pPr>
        <w:pStyle w:val="BodyText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1558ED9A" w14:textId="77777777" w:rsidR="004346AA" w:rsidRDefault="006B19E7">
      <w:pPr>
        <w:pStyle w:val="BodyText"/>
        <w:spacing w:before="278" w:line="322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0F9FFA33" w14:textId="77777777" w:rsidR="004346AA" w:rsidRDefault="006B19E7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14:paraId="074E346C" w14:textId="77777777" w:rsidR="004346AA" w:rsidRDefault="006B19E7">
      <w:pPr>
        <w:pStyle w:val="ListParagraph"/>
        <w:numPr>
          <w:ilvl w:val="0"/>
          <w:numId w:val="2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5E3DC80F" w14:textId="77777777" w:rsidR="004346AA" w:rsidRDefault="006B19E7">
      <w:pPr>
        <w:spacing w:before="280"/>
        <w:ind w:left="100"/>
        <w:rPr>
          <w:b/>
          <w:sz w:val="27"/>
        </w:rPr>
      </w:pPr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0330C377" w14:textId="77777777" w:rsidR="004346AA" w:rsidRDefault="006B19E7">
      <w:pPr>
        <w:pStyle w:val="ListParagraph"/>
        <w:numPr>
          <w:ilvl w:val="0"/>
          <w:numId w:val="3"/>
        </w:numPr>
        <w:tabs>
          <w:tab w:val="left" w:pos="1020"/>
          <w:tab w:val="left" w:pos="1156"/>
          <w:tab w:val="left" w:pos="1867"/>
        </w:tabs>
        <w:spacing w:before="280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 xml:space="preserve">mongodb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  <w:t>base .</w:t>
      </w:r>
    </w:p>
    <w:p w14:paraId="00C761CF" w14:textId="77777777" w:rsidR="004346AA" w:rsidRDefault="006B19E7">
      <w:pPr>
        <w:pStyle w:val="BodyText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7BFFF0CE" w14:textId="77777777" w:rsidR="004346AA" w:rsidRDefault="006B19E7">
      <w:pPr>
        <w:spacing w:before="273"/>
        <w:ind w:left="1541"/>
        <w:rPr>
          <w:sz w:val="27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 w14:paraId="24C5FEED" w14:textId="77777777" w:rsidR="004346AA" w:rsidRDefault="006B19E7">
      <w:pPr>
        <w:pStyle w:val="ListParagraph"/>
        <w:numPr>
          <w:ilvl w:val="0"/>
          <w:numId w:val="3"/>
        </w:numPr>
        <w:tabs>
          <w:tab w:val="left" w:pos="1021"/>
        </w:tabs>
        <w:spacing w:before="288"/>
        <w:ind w:left="1021" w:hanging="200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5AD186B7" w14:textId="77777777" w:rsidR="004346AA" w:rsidRDefault="006B19E7">
      <w:pPr>
        <w:spacing w:before="280"/>
        <w:ind w:left="100"/>
        <w:rPr>
          <w:b/>
          <w:sz w:val="27"/>
        </w:rPr>
      </w:pPr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3329F24C" w14:textId="77777777" w:rsidR="004346AA" w:rsidRDefault="006B19E7">
      <w:pPr>
        <w:pStyle w:val="ListParagraph"/>
        <w:numPr>
          <w:ilvl w:val="0"/>
          <w:numId w:val="4"/>
        </w:numPr>
        <w:tabs>
          <w:tab w:val="left" w:pos="1173"/>
          <w:tab w:val="left" w:pos="1243"/>
        </w:tabs>
        <w:spacing w:before="276"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6B4122F3" w14:textId="77777777" w:rsidR="004346AA" w:rsidRDefault="006B19E7">
      <w:pPr>
        <w:pStyle w:val="BodyText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 w14:paraId="3CE6C036" w14:textId="77777777" w:rsidR="004346AA" w:rsidRDefault="006B19E7">
      <w:pPr>
        <w:pStyle w:val="BodyText"/>
        <w:spacing w:before="283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7B689BE0" w14:textId="77777777" w:rsidR="004346AA" w:rsidRDefault="006B19E7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14:paraId="7730CC6B" w14:textId="77777777" w:rsidR="004346AA" w:rsidRDefault="006B19E7">
      <w:pPr>
        <w:pStyle w:val="ListParagraph"/>
        <w:numPr>
          <w:ilvl w:val="0"/>
          <w:numId w:val="4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261F2261" w14:textId="77777777" w:rsidR="004346AA" w:rsidRDefault="004346AA">
      <w:pPr>
        <w:rPr>
          <w:sz w:val="27"/>
        </w:rPr>
        <w:sectPr w:rsidR="004346AA">
          <w:headerReference w:type="default" r:id="rId30"/>
          <w:pgSz w:w="11910" w:h="16840"/>
          <w:pgMar w:top="1920" w:right="1320" w:bottom="280" w:left="1340" w:header="0" w:footer="0" w:gutter="0"/>
          <w:cols w:space="720"/>
        </w:sectPr>
      </w:pPr>
    </w:p>
    <w:p w14:paraId="1376A04F" w14:textId="77777777" w:rsidR="004346AA" w:rsidRDefault="006B19E7">
      <w:pPr>
        <w:spacing w:before="64"/>
        <w:ind w:left="100"/>
        <w:rPr>
          <w:b/>
          <w:sz w:val="27"/>
        </w:rPr>
      </w:pPr>
      <w:r>
        <w:rPr>
          <w:b/>
          <w:sz w:val="27"/>
        </w:rPr>
        <w:lastRenderedPageBreak/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48F0AB99" w14:textId="77777777" w:rsidR="004346AA" w:rsidRDefault="006B19E7">
      <w:pPr>
        <w:pStyle w:val="ListParagraph"/>
        <w:numPr>
          <w:ilvl w:val="0"/>
          <w:numId w:val="5"/>
        </w:numPr>
        <w:tabs>
          <w:tab w:val="left" w:pos="1173"/>
          <w:tab w:val="left" w:pos="1243"/>
        </w:tabs>
        <w:spacing w:before="275"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53F3EF90" w14:textId="77777777" w:rsidR="004346AA" w:rsidRDefault="006B19E7">
      <w:pPr>
        <w:pStyle w:val="BodyText"/>
        <w:spacing w:before="2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delete</w:t>
      </w:r>
    </w:p>
    <w:p w14:paraId="503A3F21" w14:textId="77777777" w:rsidR="004346AA" w:rsidRDefault="006B19E7">
      <w:pPr>
        <w:pStyle w:val="BodyText"/>
        <w:spacing w:before="278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6594AA54" w14:textId="77777777" w:rsidR="004346AA" w:rsidRDefault="006B19E7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14:paraId="13575473" w14:textId="77777777" w:rsidR="004346AA" w:rsidRDefault="006B19E7">
      <w:pPr>
        <w:pStyle w:val="ListParagraph"/>
        <w:numPr>
          <w:ilvl w:val="0"/>
          <w:numId w:val="5"/>
        </w:numPr>
        <w:tabs>
          <w:tab w:val="left" w:pos="1155"/>
        </w:tabs>
        <w:spacing w:before="289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184F83E4" w14:textId="77777777" w:rsidR="004346AA" w:rsidRDefault="004346AA">
      <w:pPr>
        <w:pStyle w:val="BodyText"/>
        <w:rPr>
          <w:sz w:val="27"/>
        </w:rPr>
      </w:pPr>
    </w:p>
    <w:p w14:paraId="3D837993" w14:textId="77777777" w:rsidR="004346AA" w:rsidRDefault="004346AA">
      <w:pPr>
        <w:pStyle w:val="BodyText"/>
        <w:rPr>
          <w:sz w:val="27"/>
        </w:rPr>
      </w:pPr>
    </w:p>
    <w:p w14:paraId="77DBDBA2" w14:textId="77777777" w:rsidR="004346AA" w:rsidRDefault="004346AA">
      <w:pPr>
        <w:pStyle w:val="BodyText"/>
        <w:rPr>
          <w:sz w:val="27"/>
        </w:rPr>
      </w:pPr>
    </w:p>
    <w:p w14:paraId="4885D0E2" w14:textId="77777777" w:rsidR="004346AA" w:rsidRDefault="004346AA">
      <w:pPr>
        <w:pStyle w:val="BodyText"/>
        <w:rPr>
          <w:sz w:val="27"/>
        </w:rPr>
      </w:pPr>
    </w:p>
    <w:p w14:paraId="50AB51D5" w14:textId="77777777" w:rsidR="004346AA" w:rsidRDefault="004346AA">
      <w:pPr>
        <w:pStyle w:val="BodyText"/>
        <w:rPr>
          <w:sz w:val="27"/>
        </w:rPr>
      </w:pPr>
    </w:p>
    <w:p w14:paraId="576F2927" w14:textId="77777777" w:rsidR="004346AA" w:rsidRDefault="004346AA">
      <w:pPr>
        <w:pStyle w:val="BodyText"/>
        <w:spacing w:before="184"/>
        <w:rPr>
          <w:sz w:val="27"/>
        </w:rPr>
      </w:pPr>
    </w:p>
    <w:p w14:paraId="5E8A8FAA" w14:textId="77777777" w:rsidR="004346AA" w:rsidRDefault="006B19E7">
      <w:pPr>
        <w:spacing w:before="1"/>
        <w:ind w:left="10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04B64614" w14:textId="77777777" w:rsidR="004346AA" w:rsidRDefault="006B19E7">
      <w:pPr>
        <w:spacing w:before="283"/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5FAB0E28" w14:textId="77777777" w:rsidR="004346AA" w:rsidRDefault="006B19E7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6DEC03B8" wp14:editId="1257ADA5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B0AC5" w14:textId="77777777" w:rsidR="004346AA" w:rsidRDefault="004346AA">
      <w:pPr>
        <w:rPr>
          <w:sz w:val="20"/>
        </w:rPr>
        <w:sectPr w:rsidR="004346AA">
          <w:headerReference w:type="default" r:id="rId32"/>
          <w:pgSz w:w="11910" w:h="16840"/>
          <w:pgMar w:top="1360" w:right="1320" w:bottom="280" w:left="1340" w:header="0" w:footer="0" w:gutter="0"/>
          <w:cols w:space="720"/>
        </w:sectPr>
      </w:pPr>
    </w:p>
    <w:p w14:paraId="19E8F32C" w14:textId="77777777" w:rsidR="004346AA" w:rsidRDefault="004346AA">
      <w:pPr>
        <w:pStyle w:val="BodyText"/>
        <w:spacing w:before="48" w:after="1"/>
        <w:rPr>
          <w:sz w:val="20"/>
        </w:rPr>
      </w:pPr>
    </w:p>
    <w:p w14:paraId="18C59D07" w14:textId="77777777" w:rsidR="004346AA" w:rsidRDefault="006B19E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8AD59E6" wp14:editId="3D5EA6EB">
            <wp:extent cx="5782310" cy="3612515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D84D" w14:textId="77777777" w:rsidR="004346AA" w:rsidRDefault="004346AA">
      <w:pPr>
        <w:pStyle w:val="BodyText"/>
        <w:rPr>
          <w:sz w:val="24"/>
        </w:rPr>
      </w:pPr>
    </w:p>
    <w:p w14:paraId="76E7FC1A" w14:textId="77777777" w:rsidR="004346AA" w:rsidRDefault="004346AA">
      <w:pPr>
        <w:pStyle w:val="BodyText"/>
        <w:spacing w:before="237"/>
        <w:rPr>
          <w:sz w:val="24"/>
        </w:rPr>
      </w:pPr>
    </w:p>
    <w:p w14:paraId="3CBF74A5" w14:textId="77777777" w:rsidR="004346AA" w:rsidRDefault="006B19E7">
      <w:pPr>
        <w:ind w:left="100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17EAB9E2" w14:textId="77777777" w:rsidR="004346AA" w:rsidRDefault="006B19E7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73366175" wp14:editId="0845A86A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650865" cy="353060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9C1B6" w14:textId="77777777" w:rsidR="004346AA" w:rsidRDefault="004346AA">
      <w:pPr>
        <w:rPr>
          <w:sz w:val="20"/>
        </w:rPr>
        <w:sectPr w:rsidR="004346AA">
          <w:headerReference w:type="default" r:id="rId35"/>
          <w:pgSz w:w="11910" w:h="16840"/>
          <w:pgMar w:top="1700" w:right="1320" w:bottom="280" w:left="1340" w:header="1452" w:footer="0" w:gutter="0"/>
          <w:cols w:space="720"/>
        </w:sectPr>
      </w:pPr>
    </w:p>
    <w:p w14:paraId="7CB915D7" w14:textId="77777777" w:rsidR="004346AA" w:rsidRDefault="004346AA">
      <w:pPr>
        <w:pStyle w:val="BodyText"/>
        <w:spacing w:before="48" w:after="1"/>
        <w:rPr>
          <w:sz w:val="20"/>
        </w:rPr>
      </w:pPr>
    </w:p>
    <w:p w14:paraId="6387D82F" w14:textId="77777777" w:rsidR="004346AA" w:rsidRDefault="006B19E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35A94FD" wp14:editId="7512ADBC">
            <wp:extent cx="5782310" cy="3612515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5F4F" w14:textId="77777777" w:rsidR="004346AA" w:rsidRDefault="004346AA">
      <w:pPr>
        <w:pStyle w:val="BodyText"/>
        <w:rPr>
          <w:sz w:val="24"/>
        </w:rPr>
      </w:pPr>
    </w:p>
    <w:p w14:paraId="7DBE4A8A" w14:textId="77777777" w:rsidR="004346AA" w:rsidRDefault="004346AA">
      <w:pPr>
        <w:pStyle w:val="BodyText"/>
        <w:rPr>
          <w:sz w:val="24"/>
        </w:rPr>
      </w:pPr>
    </w:p>
    <w:p w14:paraId="083E7F41" w14:textId="77777777" w:rsidR="004346AA" w:rsidRDefault="004346AA">
      <w:pPr>
        <w:pStyle w:val="BodyText"/>
        <w:rPr>
          <w:sz w:val="24"/>
        </w:rPr>
      </w:pPr>
    </w:p>
    <w:p w14:paraId="60A4A279" w14:textId="77777777" w:rsidR="004346AA" w:rsidRDefault="004346AA">
      <w:pPr>
        <w:pStyle w:val="BodyText"/>
        <w:spacing w:before="242"/>
        <w:rPr>
          <w:sz w:val="24"/>
        </w:rPr>
      </w:pPr>
    </w:p>
    <w:p w14:paraId="26F9EF33" w14:textId="77777777" w:rsidR="004346AA" w:rsidRDefault="006B19E7">
      <w:pPr>
        <w:ind w:left="100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5D5A38F0" w14:textId="77777777" w:rsidR="004346AA" w:rsidRDefault="006B19E7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68A00100" wp14:editId="5D53590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651500" cy="3530600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73EFA" w14:textId="77777777" w:rsidR="004346AA" w:rsidRDefault="004346AA">
      <w:pPr>
        <w:rPr>
          <w:sz w:val="20"/>
        </w:rPr>
        <w:sectPr w:rsidR="004346AA">
          <w:headerReference w:type="default" r:id="rId38"/>
          <w:pgSz w:w="11910" w:h="16840"/>
          <w:pgMar w:top="1700" w:right="1320" w:bottom="280" w:left="1340" w:header="1452" w:footer="0" w:gutter="0"/>
          <w:cols w:space="720"/>
        </w:sectPr>
      </w:pPr>
    </w:p>
    <w:p w14:paraId="6D47FD52" w14:textId="77777777" w:rsidR="004346AA" w:rsidRDefault="004346AA">
      <w:pPr>
        <w:pStyle w:val="BodyText"/>
        <w:spacing w:before="48" w:after="1"/>
        <w:rPr>
          <w:sz w:val="20"/>
        </w:rPr>
      </w:pPr>
    </w:p>
    <w:p w14:paraId="7DCE2055" w14:textId="77777777" w:rsidR="004346AA" w:rsidRDefault="006B19E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18A6CCE" wp14:editId="167CF4D4">
            <wp:extent cx="5782310" cy="361251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C4C" w14:textId="77777777" w:rsidR="004346AA" w:rsidRDefault="004346AA">
      <w:pPr>
        <w:pStyle w:val="BodyText"/>
        <w:rPr>
          <w:sz w:val="24"/>
        </w:rPr>
      </w:pPr>
    </w:p>
    <w:p w14:paraId="176ADD59" w14:textId="77777777" w:rsidR="004346AA" w:rsidRDefault="004346AA">
      <w:pPr>
        <w:pStyle w:val="BodyText"/>
        <w:rPr>
          <w:sz w:val="24"/>
        </w:rPr>
      </w:pPr>
    </w:p>
    <w:p w14:paraId="79BA5BB9" w14:textId="77777777" w:rsidR="004346AA" w:rsidRDefault="004346AA">
      <w:pPr>
        <w:pStyle w:val="BodyText"/>
        <w:rPr>
          <w:sz w:val="24"/>
        </w:rPr>
      </w:pPr>
    </w:p>
    <w:p w14:paraId="7D5DB17A" w14:textId="77777777" w:rsidR="004346AA" w:rsidRDefault="004346AA">
      <w:pPr>
        <w:pStyle w:val="BodyText"/>
        <w:rPr>
          <w:sz w:val="24"/>
        </w:rPr>
      </w:pPr>
    </w:p>
    <w:p w14:paraId="0E6E9D78" w14:textId="77777777" w:rsidR="004346AA" w:rsidRDefault="004346AA">
      <w:pPr>
        <w:pStyle w:val="BodyText"/>
        <w:rPr>
          <w:sz w:val="24"/>
        </w:rPr>
      </w:pPr>
    </w:p>
    <w:p w14:paraId="449BB9B8" w14:textId="77777777" w:rsidR="004346AA" w:rsidRDefault="004346AA">
      <w:pPr>
        <w:rPr>
          <w:sz w:val="24"/>
        </w:rPr>
      </w:pPr>
    </w:p>
    <w:sectPr w:rsidR="004346AA">
      <w:headerReference w:type="default" r:id="rId40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DFD73" w14:textId="77777777" w:rsidR="004346AA" w:rsidRDefault="006B19E7">
      <w:r>
        <w:separator/>
      </w:r>
    </w:p>
  </w:endnote>
  <w:endnote w:type="continuationSeparator" w:id="0">
    <w:p w14:paraId="34F168D2" w14:textId="77777777" w:rsidR="004346AA" w:rsidRDefault="006B1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4357E" w14:textId="77777777" w:rsidR="004346AA" w:rsidRDefault="006B19E7">
      <w:r>
        <w:separator/>
      </w:r>
    </w:p>
  </w:footnote>
  <w:footnote w:type="continuationSeparator" w:id="0">
    <w:p w14:paraId="742B59AC" w14:textId="77777777" w:rsidR="004346AA" w:rsidRDefault="006B19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28ECE" w14:textId="77777777" w:rsidR="004346AA" w:rsidRDefault="006B19E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63C140CB" wp14:editId="07DF8C2F">
              <wp:simplePos x="0" y="0"/>
              <wp:positionH relativeFrom="page">
                <wp:posOffset>989965</wp:posOffset>
              </wp:positionH>
              <wp:positionV relativeFrom="page">
                <wp:posOffset>908685</wp:posOffset>
              </wp:positionV>
              <wp:extent cx="2354580" cy="22161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B5F229" w14:textId="77777777" w:rsidR="004346AA" w:rsidRDefault="006B19E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MONGODB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C140CB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7.95pt;margin-top:71.55pt;width:185.4pt;height:17.4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" filled="f" stroked="f">
              <v:textbox inset="0,0,0,0">
                <w:txbxContent>
                  <w:p w14:paraId="2FB5F229" w14:textId="77777777" w:rsidR="004346AA" w:rsidRDefault="006B19E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MONGODB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EECE8" w14:textId="77777777" w:rsidR="004346AA" w:rsidRDefault="006B19E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53D597B1" wp14:editId="44293A64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543935" cy="194310"/>
              <wp:effectExtent l="0" t="0" r="0" b="0"/>
              <wp:wrapNone/>
              <wp:docPr id="19" name="Text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A34518" w14:textId="77777777" w:rsidR="004346AA" w:rsidRDefault="006B19E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D597B1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2" type="#_x0000_t202" style="position:absolute;margin-left:71pt;margin-top:71.6pt;width:279.05pt;height:15.3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" filled="f" stroked="f">
              <v:textbox inset="0,0,0,0">
                <w:txbxContent>
                  <w:p w14:paraId="10A34518" w14:textId="77777777" w:rsidR="004346AA" w:rsidRDefault="006B19E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1CCB0" w14:textId="77777777" w:rsidR="004346AA" w:rsidRDefault="006B19E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7CB1E70A" wp14:editId="4FF96D3B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895985" cy="194310"/>
              <wp:effectExtent l="0" t="0" r="0" b="0"/>
              <wp:wrapNone/>
              <wp:docPr id="22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506582" w14:textId="77777777" w:rsidR="004346AA" w:rsidRDefault="006B19E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B1E70A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3" type="#_x0000_t202" style="position:absolute;margin-left:71pt;margin-top:71.6pt;width:70.55pt;height:15.3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" filled="f" stroked="f">
              <v:textbox inset="0,0,0,0">
                <w:txbxContent>
                  <w:p w14:paraId="6F506582" w14:textId="77777777" w:rsidR="004346AA" w:rsidRDefault="006B19E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E2053" w14:textId="77777777" w:rsidR="004346AA" w:rsidRDefault="006B19E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824" behindDoc="1" locked="0" layoutInCell="1" allowOverlap="1" wp14:anchorId="2EE0615A" wp14:editId="71038944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731520" cy="19431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1369C7" w14:textId="77777777" w:rsidR="004346AA" w:rsidRDefault="006B19E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E0615A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71pt;margin-top:71.6pt;width:57.6pt;height:15.3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" filled="f" stroked="f">
              <v:textbox inset="0,0,0,0">
                <w:txbxContent>
                  <w:p w14:paraId="611369C7" w14:textId="77777777" w:rsidR="004346AA" w:rsidRDefault="006B19E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22124" w14:textId="77777777" w:rsidR="004346AA" w:rsidRDefault="006B19E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4656" behindDoc="1" locked="0" layoutInCell="1" allowOverlap="1" wp14:anchorId="261191C9" wp14:editId="0B129407">
              <wp:simplePos x="0" y="0"/>
              <wp:positionH relativeFrom="page">
                <wp:posOffset>1081405</wp:posOffset>
              </wp:positionH>
              <wp:positionV relativeFrom="page">
                <wp:posOffset>908685</wp:posOffset>
              </wp:positionV>
              <wp:extent cx="812800" cy="221615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99195F" w14:textId="77777777" w:rsidR="004346AA" w:rsidRDefault="006B19E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ROUTES: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1191C9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85.15pt;margin-top:71.55pt;width:64pt;height:17.4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" filled="f" stroked="f">
              <v:textbox inset="0,0,0,0">
                <w:txbxContent>
                  <w:p w14:paraId="1899195F" w14:textId="77777777" w:rsidR="004346AA" w:rsidRDefault="006B19E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ROUTES: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0EF3F" w14:textId="77777777" w:rsidR="004346AA" w:rsidRDefault="006B19E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62C5995F" wp14:editId="5199C0A1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952500" cy="221615"/>
              <wp:effectExtent l="0" t="0" r="0" b="0"/>
              <wp:wrapNone/>
              <wp:docPr id="8" name="Text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B4A8DB" w14:textId="77777777" w:rsidR="004346AA" w:rsidRDefault="006B19E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READALL: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C5995F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8.2pt;margin-top:71.55pt;width:75pt;height:17.4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" filled="f" stroked="f">
              <v:textbox inset="0,0,0,0">
                <w:txbxContent>
                  <w:p w14:paraId="72B4A8DB" w14:textId="77777777" w:rsidR="004346AA" w:rsidRDefault="006B19E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READALL: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00CCB" w14:textId="77777777" w:rsidR="004346AA" w:rsidRDefault="006B19E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6704" behindDoc="1" locked="0" layoutInCell="1" allowOverlap="1" wp14:anchorId="127FC8A4" wp14:editId="4B41017C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861060" cy="221615"/>
              <wp:effectExtent l="0" t="0" r="0" b="0"/>
              <wp:wrapNone/>
              <wp:docPr id="11" name="Text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45472A" w14:textId="77777777" w:rsidR="004346AA" w:rsidRDefault="006B19E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UPDATE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7FC8A4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78.2pt;margin-top:71.55pt;width:67.8pt;height:17.4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" filled="f" stroked="f">
              <v:textbox inset="0,0,0,0">
                <w:txbxContent>
                  <w:p w14:paraId="0C45472A" w14:textId="77777777" w:rsidR="004346AA" w:rsidRDefault="006B19E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UPDATE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CD17F" w14:textId="77777777" w:rsidR="004346AA" w:rsidRDefault="006B19E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17E2DDF2" wp14:editId="756955F7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545715" cy="221615"/>
              <wp:effectExtent l="0" t="0" r="0" b="0"/>
              <wp:wrapNone/>
              <wp:docPr id="14" name="Text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CF6042" w14:textId="77777777" w:rsidR="004346AA" w:rsidRDefault="006B19E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HOW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RUN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ON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LOCALLY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E2DDF2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0" type="#_x0000_t202" style="position:absolute;margin-left:71pt;margin-top:71.55pt;width:200.45pt;height:17.4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" filled="f" stroked="f">
              <v:textbox inset="0,0,0,0">
                <w:txbxContent>
                  <w:p w14:paraId="03CF6042" w14:textId="77777777" w:rsidR="004346AA" w:rsidRDefault="006B19E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HOW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RUN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LOCALLY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FE8A2" w14:textId="77777777" w:rsidR="004346AA" w:rsidRDefault="006B19E7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6513E8C1" wp14:editId="47D5100D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326005" cy="221615"/>
              <wp:effectExtent l="0" t="0" r="0" b="0"/>
              <wp:wrapNone/>
              <wp:docPr id="16" name="Text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E5A089" w14:textId="77777777" w:rsidR="004346AA" w:rsidRDefault="006B19E7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process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?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13E8C1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31" type="#_x0000_t202" style="position:absolute;margin-left:71pt;margin-top:71.55pt;width:183.1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" filled="f" stroked="f">
              <v:textbox inset="0,0,0,0">
                <w:txbxContent>
                  <w:p w14:paraId="02E5A089" w14:textId="77777777" w:rsidR="004346AA" w:rsidRDefault="006B19E7">
                    <w:pPr>
                      <w:pStyle w:val="BodyText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process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?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768B1" w14:textId="77777777" w:rsidR="004346AA" w:rsidRDefault="004346AA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50FE3" w14:textId="77777777" w:rsidR="004346AA" w:rsidRDefault="004346AA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E63F9" w14:textId="77777777" w:rsidR="004346AA" w:rsidRDefault="004346AA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59ADCABA"/>
    <w:multiLevelType w:val="multilevel"/>
    <w:tmpl w:val="59ADCABA"/>
    <w:lvl w:ilvl="0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num w:numId="1" w16cid:durableId="1424449560">
    <w:abstractNumId w:val="3"/>
  </w:num>
  <w:num w:numId="2" w16cid:durableId="1326318252">
    <w:abstractNumId w:val="2"/>
  </w:num>
  <w:num w:numId="3" w16cid:durableId="895046899">
    <w:abstractNumId w:val="4"/>
  </w:num>
  <w:num w:numId="4" w16cid:durableId="1587037570">
    <w:abstractNumId w:val="1"/>
  </w:num>
  <w:num w:numId="5" w16cid:durableId="788205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346AA"/>
    <w:rsid w:val="00350706"/>
    <w:rsid w:val="004346AA"/>
    <w:rsid w:val="006B19E7"/>
    <w:rsid w:val="00E57E39"/>
    <w:rsid w:val="00EC7A2B"/>
    <w:rsid w:val="02F516EA"/>
    <w:rsid w:val="34762022"/>
    <w:rsid w:val="54E27360"/>
    <w:rsid w:val="71B4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D359E"/>
  <w15:docId w15:val="{AF05CE0F-77A8-45D6-93E6-D006B8CFA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spacing w:before="59"/>
      <w:ind w:left="178" w:right="200"/>
      <w:jc w:val="center"/>
    </w:pPr>
    <w:rPr>
      <w:b/>
      <w:bCs/>
      <w:sz w:val="64"/>
      <w:szCs w:val="6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78"/>
      <w:ind w:left="1174" w:hanging="353"/>
    </w:pPr>
  </w:style>
  <w:style w:type="paragraph" w:customStyle="1" w:styleId="TableParagraph">
    <w:name w:val="Table Paragraph"/>
    <w:basedOn w:val="Normal"/>
    <w:uiPriority w:val="1"/>
    <w:qFormat/>
  </w:style>
  <w:style w:type="character" w:styleId="UnresolvedMention">
    <w:name w:val="Unresolved Mention"/>
    <w:basedOn w:val="DefaultParagraphFont"/>
    <w:uiPriority w:val="99"/>
    <w:semiHidden/>
    <w:unhideWhenUsed/>
    <w:rsid w:val="00EC7A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26" Type="http://schemas.openxmlformats.org/officeDocument/2006/relationships/image" Target="media/image11.png"/><Relationship Id="rId39" Type="http://schemas.openxmlformats.org/officeDocument/2006/relationships/image" Target="media/image17.jpeg"/><Relationship Id="rId21" Type="http://schemas.openxmlformats.org/officeDocument/2006/relationships/header" Target="header4.xml"/><Relationship Id="rId34" Type="http://schemas.openxmlformats.org/officeDocument/2006/relationships/image" Target="media/image1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header" Target="header7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5.xml"/><Relationship Id="rId32" Type="http://schemas.openxmlformats.org/officeDocument/2006/relationships/header" Target="header9.xml"/><Relationship Id="rId37" Type="http://schemas.openxmlformats.org/officeDocument/2006/relationships/image" Target="media/image16.jpeg"/><Relationship Id="rId40" Type="http://schemas.openxmlformats.org/officeDocument/2006/relationships/header" Target="header1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jpeg"/><Relationship Id="rId28" Type="http://schemas.openxmlformats.org/officeDocument/2006/relationships/hyperlink" Target="mailto:jack@gmail.com" TargetMode="External"/><Relationship Id="rId36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github.com/4727yesuraju/crud.git" TargetMode="External"/><Relationship Id="rId27" Type="http://schemas.openxmlformats.org/officeDocument/2006/relationships/header" Target="header6.xml"/><Relationship Id="rId30" Type="http://schemas.openxmlformats.org/officeDocument/2006/relationships/header" Target="header8.xml"/><Relationship Id="rId35" Type="http://schemas.openxmlformats.org/officeDocument/2006/relationships/header" Target="header10.xml"/><Relationship Id="rId8" Type="http://schemas.openxmlformats.org/officeDocument/2006/relationships/hyperlink" Target="mailto:jahnavimuppalla9@gmail.com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hyperlink" Target="mailto:rough@cluster0.wbclvtg.mongodb.net" TargetMode="External"/><Relationship Id="rId33" Type="http://schemas.openxmlformats.org/officeDocument/2006/relationships/image" Target="media/image13.jpeg"/><Relationship Id="rId38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480</Words>
  <Characters>2739</Characters>
  <Application>Microsoft Office Word</Application>
  <DocSecurity>0</DocSecurity>
  <Lines>22</Lines>
  <Paragraphs>6</Paragraphs>
  <ScaleCrop>false</ScaleCrop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Jahnavi Muppalla</cp:lastModifiedBy>
  <cp:revision>5</cp:revision>
  <dcterms:created xsi:type="dcterms:W3CDTF">2024-03-23T07:21:00Z</dcterms:created>
  <dcterms:modified xsi:type="dcterms:W3CDTF">2024-03-23T07:23:00Z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2024-03-16T00:00:00Z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0D3015E342B74D2A89396EFBA1DAE40E_13</vt:lpwstr>
  </property>
</Properties>
</file>